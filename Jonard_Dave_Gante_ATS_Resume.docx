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DF7A3"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JONARD DAVE A. GANTE</w:t>
      </w:r>
    </w:p>
    <w:p w14:paraId="15AB2B7F">
      <w:pPr>
        <w:spacing w:before="0" w:after="24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Phone: 09763188504 | Email: gantejonarddave2006@gmail.com | Location: Santiago City, Isabela</w:t>
      </w:r>
    </w:p>
    <w:p w14:paraId="578610C3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PROFESSIONAL SUMMARY</w:t>
      </w:r>
    </w:p>
    <w:p w14:paraId="675C34DE">
      <w:pPr>
        <w:spacing w:before="40" w:after="1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Third-year Bachelor of Science in Information Technology student seeking a Network Support Intern position. Possesses foundational knowledge in networking, cloud computing, cybersecurity, and web development. Fast learner with strong problem-solving skills and a willingness to learn in a professional IT environment.</w:t>
      </w:r>
    </w:p>
    <w:p w14:paraId="495C4D9F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EDUCATION</w:t>
      </w:r>
    </w:p>
    <w:p w14:paraId="36BB487B">
      <w:pPr>
        <w:spacing w:before="40" w:after="40"/>
      </w:pPr>
      <w:r>
        <w:rPr>
          <w:rFonts w:ascii="Times New Roman" w:hAnsi="Times New Roman"/>
          <w:b/>
          <w:sz w:val="24"/>
        </w:rPr>
        <w:t>Bachelor of Science in Information Technology</w:t>
      </w:r>
    </w:p>
    <w:p w14:paraId="1CA1B801">
      <w:pPr>
        <w:spacing w:before="0" w:after="160"/>
      </w:pPr>
      <w:r>
        <w:rPr>
          <w:rFonts w:ascii="Times New Roman" w:hAnsi="Times New Roman"/>
          <w:sz w:val="24"/>
        </w:rPr>
        <w:t>Northeastern College | Expected Graduation: 2028</w:t>
      </w:r>
    </w:p>
    <w:p w14:paraId="4F849313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SKILLS</w:t>
      </w:r>
    </w:p>
    <w:p w14:paraId="462A1EA7">
      <w:pPr>
        <w:pStyle w:val="23"/>
        <w:spacing w:before="0" w:after="40"/>
      </w:pPr>
      <w:r>
        <w:rPr>
          <w:rFonts w:ascii="Times New Roman" w:hAnsi="Times New Roman"/>
          <w:sz w:val="24"/>
        </w:rPr>
        <w:t>LAN Configuration &amp; Network Troubleshooting</w:t>
      </w:r>
    </w:p>
    <w:p w14:paraId="251EAE2F">
      <w:pPr>
        <w:pStyle w:val="23"/>
        <w:spacing w:before="0" w:after="40"/>
      </w:pPr>
      <w:r>
        <w:rPr>
          <w:rFonts w:ascii="Times New Roman" w:hAnsi="Times New Roman"/>
          <w:sz w:val="24"/>
        </w:rPr>
        <w:t>Networking Fundamentals</w:t>
      </w:r>
    </w:p>
    <w:p w14:paraId="006C2F21">
      <w:pPr>
        <w:pStyle w:val="23"/>
        <w:spacing w:before="0" w:after="40"/>
      </w:pPr>
      <w:r>
        <w:rPr>
          <w:rFonts w:ascii="Times New Roman" w:hAnsi="Times New Roman"/>
          <w:sz w:val="24"/>
        </w:rPr>
        <w:t>AWS Cloud Fundamentals</w:t>
      </w:r>
    </w:p>
    <w:p w14:paraId="71C0C16A">
      <w:pPr>
        <w:pStyle w:val="23"/>
        <w:spacing w:before="0" w:after="40"/>
      </w:pPr>
      <w:r>
        <w:rPr>
          <w:rFonts w:ascii="Times New Roman" w:hAnsi="Times New Roman"/>
          <w:sz w:val="24"/>
        </w:rPr>
        <w:t>HTML &amp; CSS</w:t>
      </w:r>
    </w:p>
    <w:p w14:paraId="38858A8C">
      <w:pPr>
        <w:pStyle w:val="23"/>
        <w:spacing w:before="0" w:after="40"/>
      </w:pPr>
      <w:r>
        <w:rPr>
          <w:rFonts w:ascii="Times New Roman" w:hAnsi="Times New Roman"/>
          <w:sz w:val="24"/>
        </w:rPr>
        <w:t>Problem Solving &amp; Fast Learner</w:t>
      </w:r>
    </w:p>
    <w:p w14:paraId="33BD44C7">
      <w:pPr>
        <w:pStyle w:val="23"/>
        <w:spacing w:before="0" w:after="40"/>
      </w:pPr>
      <w:r>
        <w:rPr>
          <w:rFonts w:hint="default"/>
          <w:sz w:val="24"/>
          <w:lang w:val="en-US"/>
        </w:rPr>
        <w:t>Willingness to learn</w:t>
      </w:r>
    </w:p>
    <w:p w14:paraId="607B9CE5">
      <w:pPr>
        <w:pStyle w:val="23"/>
        <w:spacing w:before="0" w:after="40"/>
      </w:pPr>
      <w:r>
        <w:rPr>
          <w:rFonts w:hint="default"/>
          <w:sz w:val="24"/>
          <w:lang w:val="en-US"/>
        </w:rPr>
        <w:t>Adaptability</w:t>
      </w:r>
    </w:p>
    <w:p w14:paraId="75F0271F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PROJECT EXPERIENCE</w:t>
      </w:r>
      <w:bookmarkStart w:id="0" w:name="_GoBack"/>
      <w:bookmarkEnd w:id="0"/>
    </w:p>
    <w:p w14:paraId="7927FC2C">
      <w:pPr>
        <w:spacing w:before="40" w:after="40"/>
      </w:pPr>
      <w:r>
        <w:rPr>
          <w:rFonts w:ascii="Times New Roman" w:hAnsi="Times New Roman"/>
          <w:b/>
          <w:sz w:val="24"/>
        </w:rPr>
        <w:t>LAN Setup Project</w:t>
      </w:r>
    </w:p>
    <w:p w14:paraId="39941DD3">
      <w:pPr>
        <w:pStyle w:val="23"/>
        <w:spacing w:before="0" w:after="40"/>
      </w:pPr>
      <w:r>
        <w:rPr>
          <w:rFonts w:ascii="Times New Roman" w:hAnsi="Times New Roman"/>
          <w:sz w:val="24"/>
        </w:rPr>
        <w:t>Configured IP addressing for network devices.</w:t>
      </w:r>
    </w:p>
    <w:p w14:paraId="0722D12E">
      <w:pPr>
        <w:pStyle w:val="23"/>
        <w:spacing w:before="0" w:after="40"/>
      </w:pPr>
      <w:r>
        <w:rPr>
          <w:rFonts w:ascii="Times New Roman" w:hAnsi="Times New Roman"/>
          <w:sz w:val="24"/>
        </w:rPr>
        <w:t>Tested and verified network connectivity.</w:t>
      </w:r>
    </w:p>
    <w:p w14:paraId="7593CA8A">
      <w:pPr>
        <w:pStyle w:val="23"/>
        <w:spacing w:before="0" w:after="40"/>
      </w:pPr>
      <w:r>
        <w:rPr>
          <w:rFonts w:ascii="Times New Roman" w:hAnsi="Times New Roman"/>
          <w:sz w:val="24"/>
        </w:rPr>
        <w:t>Assisted in troubleshooting connectivity issues.</w:t>
      </w:r>
    </w:p>
    <w:p w14:paraId="17ED2D14">
      <w:pPr>
        <w:pStyle w:val="23"/>
        <w:spacing w:before="0" w:after="40"/>
      </w:pPr>
      <w:r>
        <w:rPr>
          <w:rFonts w:ascii="Times New Roman" w:hAnsi="Times New Roman"/>
          <w:sz w:val="24"/>
        </w:rPr>
        <w:t>Applied networking concepts in a laboratory environment.</w:t>
      </w:r>
    </w:p>
    <w:p w14:paraId="52EE36E2">
      <w:pPr>
        <w:keepNext/>
        <w:pBdr>
          <w:bottom w:val="single" w:color="000000" w:sz="6" w:space="1"/>
        </w:pBdr>
        <w:spacing w:before="240" w:after="80"/>
      </w:pPr>
      <w:r>
        <w:rPr>
          <w:rFonts w:ascii="Times New Roman" w:hAnsi="Times New Roman"/>
          <w:b/>
          <w:sz w:val="24"/>
        </w:rPr>
        <w:t>CERTIFICATIONS</w:t>
      </w:r>
    </w:p>
    <w:p w14:paraId="41EF68C1">
      <w:pPr>
        <w:pStyle w:val="23"/>
        <w:spacing w:before="0" w:after="40"/>
      </w:pPr>
      <w:r>
        <w:rPr>
          <w:rFonts w:ascii="Times New Roman" w:hAnsi="Times New Roman"/>
          <w:sz w:val="24"/>
        </w:rPr>
        <w:t>AWS Certified Cloud Practitioner (CLF-C02) – TESDA</w:t>
      </w:r>
    </w:p>
    <w:p w14:paraId="7BF49810">
      <w:pPr>
        <w:pStyle w:val="23"/>
        <w:spacing w:before="0" w:after="40"/>
      </w:pPr>
      <w:r>
        <w:rPr>
          <w:rFonts w:ascii="Times New Roman" w:hAnsi="Times New Roman"/>
          <w:sz w:val="24"/>
        </w:rPr>
        <w:t>Microsoft Security, Compliance, and Identity Fundamentals</w:t>
      </w:r>
    </w:p>
    <w:p w14:paraId="0F4191A0">
      <w:pPr>
        <w:pStyle w:val="23"/>
        <w:spacing w:before="0" w:after="40"/>
      </w:pPr>
      <w:r>
        <w:rPr>
          <w:rFonts w:ascii="Times New Roman" w:hAnsi="Times New Roman"/>
          <w:sz w:val="24"/>
        </w:rPr>
        <w:t>Microsoft Azure AI Fundamentals – TESDA</w:t>
      </w:r>
    </w:p>
    <w:p w14:paraId="14B1828A">
      <w:pPr>
        <w:pStyle w:val="23"/>
        <w:spacing w:before="0" w:after="40"/>
      </w:pPr>
      <w:r>
        <w:rPr>
          <w:rFonts w:ascii="Times New Roman" w:hAnsi="Times New Roman"/>
          <w:sz w:val="24"/>
        </w:rPr>
        <w:t>HTML Essentials – Cisco</w:t>
      </w:r>
    </w:p>
    <w:p w14:paraId="590B552D">
      <w:pPr>
        <w:pStyle w:val="23"/>
        <w:spacing w:before="0" w:after="40"/>
      </w:pPr>
      <w:r>
        <w:rPr>
          <w:rFonts w:ascii="Times New Roman" w:hAnsi="Times New Roman"/>
          <w:sz w:val="24"/>
        </w:rPr>
        <w:t>CSS Essentials – Cisco</w:t>
      </w:r>
    </w:p>
    <w:p w14:paraId="0B4B4358">
      <w:pPr>
        <w:pStyle w:val="23"/>
        <w:spacing w:before="0" w:after="40"/>
      </w:pPr>
      <w:r>
        <w:rPr>
          <w:rFonts w:ascii="Times New Roman" w:hAnsi="Times New Roman"/>
          <w:sz w:val="24"/>
        </w:rPr>
        <w:t>Fundamentals of Artificial Intelligence</w:t>
      </w:r>
    </w:p>
    <w:p w14:paraId="5FD84A3A">
      <w:pPr>
        <w:pStyle w:val="23"/>
        <w:spacing w:before="0" w:after="40"/>
      </w:pPr>
      <w:r>
        <w:rPr>
          <w:rFonts w:ascii="Times New Roman" w:hAnsi="Times New Roman"/>
          <w:sz w:val="24"/>
        </w:rPr>
        <w:t>Foundational C# with Microsoft</w:t>
      </w:r>
    </w:p>
    <w:sectPr>
      <w:pgSz w:w="12240" w:h="1872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B25A48"/>
    <w:rsid w:val="54AA3DF7"/>
    <w:rsid w:val="71D6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</Words>
  <Characters>1095</Characters>
  <Lines>0</Lines>
  <Paragraphs>0</Paragraphs>
  <TotalTime>1</TotalTime>
  <ScaleCrop>false</ScaleCrop>
  <LinksUpToDate>false</LinksUpToDate>
  <CharactersWithSpaces>1224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Jonard Dave Gante</cp:lastModifiedBy>
  <dcterms:modified xsi:type="dcterms:W3CDTF">2026-10-22T16:25:16Z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eyJoZGlkIjoiNmRhZThjZDBmYjNiZmI3Y2JhYThhZGM4OWE1OWFjNzAiLCJ1c2VySWQiOiI3MDUwODIyNDAzNjcifQ==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650EE6FD101D4677920D9DC055EECB9E_12</vt:lpwstr>
  </property>
</Properties>
</file>