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0877B">
      <w:pPr>
        <w:spacing w:before="0" w:after="20" w:line="276" w:lineRule="auto"/>
        <w:jc w:val="left"/>
      </w:pPr>
      <w:r>
        <w:rPr>
          <w:rFonts w:ascii="Times New Roman" w:hAnsi="Times New Roman"/>
          <w:b/>
          <w:sz w:val="24"/>
        </w:rPr>
        <w:t>Jonard Dave A. Gante</w:t>
      </w:r>
    </w:p>
    <w:p w14:paraId="7D3D878C"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Santiago City, Isabela</w:t>
      </w:r>
    </w:p>
    <w:p w14:paraId="460BF218"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09763188504</w:t>
      </w:r>
    </w:p>
    <w:p w14:paraId="3ACF76DA"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gantejonarddave2006@gmail.com</w:t>
      </w:r>
    </w:p>
    <w:p w14:paraId="002EE544"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October 22, 2026</w:t>
      </w:r>
    </w:p>
    <w:p w14:paraId="3EDEC070">
      <w:pPr>
        <w:spacing w:before="0" w:after="20" w:line="276" w:lineRule="auto"/>
        <w:jc w:val="left"/>
      </w:pPr>
      <w:r>
        <w:rPr>
          <w:rFonts w:ascii="Times New Roman" w:hAnsi="Times New Roman"/>
          <w:b/>
          <w:sz w:val="24"/>
        </w:rPr>
        <w:t>Rod Allen B. Agregado</w:t>
      </w:r>
    </w:p>
    <w:p w14:paraId="5E931307"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Manager</w:t>
      </w:r>
    </w:p>
    <w:p w14:paraId="0431983D"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ProfDev Inc.</w:t>
      </w:r>
      <w:bookmarkStart w:id="0" w:name="_GoBack"/>
      <w:bookmarkEnd w:id="0"/>
    </w:p>
    <w:p w14:paraId="574DC3EB"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Santiago City, Isabela, Philippines</w:t>
      </w:r>
    </w:p>
    <w:p w14:paraId="5AA6D807">
      <w:pPr>
        <w:spacing w:before="0" w:after="240" w:line="276" w:lineRule="auto"/>
        <w:jc w:val="left"/>
      </w:pPr>
      <w:r>
        <w:rPr>
          <w:rFonts w:ascii="Times New Roman" w:hAnsi="Times New Roman"/>
          <w:b/>
          <w:sz w:val="24"/>
        </w:rPr>
        <w:t>Subject: Application for Network Support Intern Position</w:t>
      </w:r>
    </w:p>
    <w:p w14:paraId="2AF04F42"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Dear Mr. Agregado,</w:t>
      </w:r>
    </w:p>
    <w:p w14:paraId="65C6F7D5"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I am writing to express my interest in the Network Support Intern position at ProfDev Inc. I am currently a third-year Bachelor of Science in Information Technology student at Northeastern College, where I have gained knowledge in networking fundamentals, cloud computing, cybersecurity, and web development.</w:t>
      </w:r>
    </w:p>
    <w:p w14:paraId="2311F96A"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Although I have not yet acquired professional work experience, I have developed practical skills through academic projects, particularly a Local Area Network (LAN) setup project where I learned network configuration, IP addressing, and basic troubleshooting. I have also earned certifications from Cisco, Microsoft, AWS, and TESDA that have strengthened my technical knowledge and commitment to continuous learning.</w:t>
      </w:r>
    </w:p>
    <w:p w14:paraId="2C11DBEA"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I consider myself a fast learner who is eager to adapt to new technologies and work collaboratively with professionals in the IT industry. I am confident that an internship at ProfDev Inc. will allow me to further develop my technical skills while contributing positively to your organization.</w:t>
      </w:r>
    </w:p>
    <w:p w14:paraId="5AD50E47"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sz w:val="24"/>
        </w:rPr>
        <w:t>Thank you for considering my application. I would appreciate the opportunity to discuss how I can contribute to your team. I look forward to hearing from you.</w:t>
      </w:r>
    </w:p>
    <w:p w14:paraId="78078770">
      <w:pPr>
        <w:spacing w:before="0" w:after="720" w:line="276" w:lineRule="auto"/>
        <w:jc w:val="left"/>
      </w:pPr>
      <w:r>
        <w:rPr>
          <w:rFonts w:ascii="Times New Roman" w:hAnsi="Times New Roman"/>
          <w:b w:val="0"/>
          <w:sz w:val="24"/>
        </w:rPr>
        <w:t>Respectfully,</w:t>
      </w:r>
    </w:p>
    <w:p w14:paraId="0053EE3A">
      <w:pPr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>Jonard Dave A. Gante</w:t>
      </w: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B5232"/>
    <w:rsid w:val="5D69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1257</Characters>
  <Lines>0</Lines>
  <Paragraphs>0</Paragraphs>
  <TotalTime>1</TotalTime>
  <ScaleCrop>false</ScaleCrop>
  <LinksUpToDate>false</LinksUpToDate>
  <CharactersWithSpaces>1454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Jonard Dave Gante</cp:lastModifiedBy>
  <dcterms:modified xsi:type="dcterms:W3CDTF">2026-10-22T16:19:53Z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eyJoZGlkIjoiNmRhZThjZDBmYjNiZmI3Y2JhYThhZGM4OWE1OWFjNzAiLCJ1c2VySWQiOiI3MDUwODIyNDAzNjcifQ==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F153EEEBF5CB4CBD9EA8EEF7C681D0F0_12</vt:lpwstr>
  </property>
</Properties>
</file>