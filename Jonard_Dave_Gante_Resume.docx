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5E05D"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JONARD DAVE A. GANTE</w:t>
      </w:r>
    </w:p>
    <w:p w14:paraId="64E72ECE">
      <w:pPr>
        <w:spacing w:before="0" w:after="24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Address: Santiago City, Isabela | Phone: 09763188504 | Email: gantejonarddave2006@gmail.com</w:t>
      </w:r>
    </w:p>
    <w:p w14:paraId="0FCB0FE8">
      <w:pPr>
        <w:keepNext/>
        <w:pBdr>
          <w:bottom w:val="single" w:color="000000" w:sz="6" w:space="1"/>
        </w:pBdr>
        <w:spacing w:before="240" w:after="80"/>
      </w:pPr>
      <w:r>
        <w:rPr>
          <w:rFonts w:ascii="Times New Roman" w:hAnsi="Times New Roman"/>
          <w:b/>
          <w:sz w:val="24"/>
        </w:rPr>
        <w:t>CAREER OBJECTIVE</w:t>
      </w:r>
    </w:p>
    <w:p w14:paraId="36B31CF3">
      <w:pPr>
        <w:spacing w:before="40" w:after="1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Motivated third-year Information Technology student seeking a Network Support Intern position where I can apply my networking knowledge, strengthen my technical skills, and gain valuable industry experience while contributing to the organization's IT operations.</w:t>
      </w:r>
    </w:p>
    <w:p w14:paraId="76FDFAA6">
      <w:pPr>
        <w:keepNext/>
        <w:pBdr>
          <w:bottom w:val="single" w:color="000000" w:sz="6" w:space="1"/>
        </w:pBdr>
        <w:spacing w:before="240" w:after="80"/>
      </w:pPr>
      <w:r>
        <w:rPr>
          <w:rFonts w:ascii="Times New Roman" w:hAnsi="Times New Roman"/>
          <w:b/>
          <w:sz w:val="24"/>
        </w:rPr>
        <w:t>EDUCATIONAL BACKGROUND</w:t>
      </w:r>
    </w:p>
    <w:p w14:paraId="1D28DD8D">
      <w:pPr>
        <w:spacing w:before="40" w:after="40"/>
      </w:pPr>
      <w:r>
        <w:rPr>
          <w:rFonts w:ascii="Times New Roman" w:hAnsi="Times New Roman"/>
          <w:b/>
          <w:sz w:val="24"/>
        </w:rPr>
        <w:t>Northeastern College</w:t>
      </w:r>
    </w:p>
    <w:p w14:paraId="07E20AF5">
      <w:pPr>
        <w:spacing w:before="0" w:after="160"/>
      </w:pPr>
      <w:r>
        <w:rPr>
          <w:rFonts w:ascii="Times New Roman" w:hAnsi="Times New Roman"/>
          <w:sz w:val="24"/>
        </w:rPr>
        <w:t>Bachelor of Science in Information Technology (Third Year Student)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Expected Graduation: 2028</w:t>
      </w:r>
    </w:p>
    <w:p w14:paraId="1A5F996F">
      <w:pPr>
        <w:keepNext/>
        <w:pBdr>
          <w:bottom w:val="single" w:color="000000" w:sz="6" w:space="1"/>
        </w:pBdr>
        <w:spacing w:before="240" w:after="80"/>
      </w:pPr>
      <w:r>
        <w:rPr>
          <w:rFonts w:ascii="Times New Roman" w:hAnsi="Times New Roman"/>
          <w:b/>
          <w:sz w:val="24"/>
        </w:rPr>
        <w:t>ACADEMIC PROJECT</w:t>
      </w:r>
    </w:p>
    <w:p w14:paraId="28885EC5">
      <w:pPr>
        <w:spacing w:before="40" w:after="40"/>
      </w:pPr>
      <w:r>
        <w:rPr>
          <w:rFonts w:ascii="Times New Roman" w:hAnsi="Times New Roman"/>
          <w:b/>
          <w:sz w:val="24"/>
        </w:rPr>
        <w:t>LAN Setup Project</w:t>
      </w:r>
    </w:p>
    <w:p w14:paraId="7781D24A">
      <w:pPr>
        <w:pStyle w:val="23"/>
        <w:spacing w:before="0" w:after="40"/>
      </w:pPr>
      <w:r>
        <w:rPr>
          <w:rFonts w:ascii="Times New Roman" w:hAnsi="Times New Roman"/>
          <w:sz w:val="24"/>
        </w:rPr>
        <w:t>Configured a Local Area Network for a classroom laboratory.</w:t>
      </w:r>
    </w:p>
    <w:p w14:paraId="01170455">
      <w:pPr>
        <w:pStyle w:val="23"/>
        <w:spacing w:before="0" w:after="40"/>
      </w:pPr>
      <w:r>
        <w:rPr>
          <w:rFonts w:ascii="Times New Roman" w:hAnsi="Times New Roman"/>
          <w:sz w:val="24"/>
        </w:rPr>
        <w:t>Assigned IP addresses and verified device connectivity.</w:t>
      </w:r>
    </w:p>
    <w:p w14:paraId="13E9D8B5">
      <w:pPr>
        <w:pStyle w:val="23"/>
        <w:spacing w:before="0" w:after="40"/>
      </w:pPr>
      <w:r>
        <w:rPr>
          <w:rFonts w:ascii="Times New Roman" w:hAnsi="Times New Roman"/>
          <w:sz w:val="24"/>
        </w:rPr>
        <w:t>Performed basic network troubleshooting.</w:t>
      </w:r>
    </w:p>
    <w:p w14:paraId="7B5D91F2">
      <w:pPr>
        <w:pStyle w:val="23"/>
        <w:spacing w:before="0" w:after="40"/>
      </w:pPr>
      <w:r>
        <w:rPr>
          <w:rFonts w:ascii="Times New Roman" w:hAnsi="Times New Roman"/>
          <w:sz w:val="24"/>
        </w:rPr>
        <w:t>Applied networking concepts learned during coursework.</w:t>
      </w:r>
    </w:p>
    <w:p w14:paraId="3C6B6327">
      <w:pPr>
        <w:keepNext/>
        <w:pBdr>
          <w:bottom w:val="single" w:color="000000" w:sz="6" w:space="1"/>
        </w:pBdr>
        <w:spacing w:before="240" w:after="80"/>
      </w:pPr>
      <w:r>
        <w:rPr>
          <w:rFonts w:ascii="Times New Roman" w:hAnsi="Times New Roman"/>
          <w:b/>
          <w:sz w:val="24"/>
        </w:rPr>
        <w:t>SKILLS</w:t>
      </w:r>
    </w:p>
    <w:p w14:paraId="7C0D2EEF">
      <w:pPr>
        <w:pStyle w:val="23"/>
        <w:spacing w:before="0" w:after="40"/>
      </w:pPr>
      <w:r>
        <w:rPr>
          <w:rFonts w:ascii="Times New Roman" w:hAnsi="Times New Roman"/>
          <w:sz w:val="24"/>
        </w:rPr>
        <w:t>Networking fundamentals &amp; Basic LAN configuration and troubleshooting</w:t>
      </w:r>
    </w:p>
    <w:p w14:paraId="0594FB43">
      <w:pPr>
        <w:pStyle w:val="23"/>
        <w:spacing w:before="0" w:after="40"/>
      </w:pPr>
      <w:r>
        <w:rPr>
          <w:rFonts w:ascii="Times New Roman" w:hAnsi="Times New Roman"/>
          <w:sz w:val="24"/>
        </w:rPr>
        <w:t>Cloud computing fundamentals (AWS)</w:t>
      </w:r>
    </w:p>
    <w:p w14:paraId="455A0C7B">
      <w:pPr>
        <w:pStyle w:val="23"/>
        <w:spacing w:before="0" w:after="40"/>
      </w:pPr>
      <w:r>
        <w:rPr>
          <w:rFonts w:ascii="Times New Roman" w:hAnsi="Times New Roman"/>
          <w:sz w:val="24"/>
        </w:rPr>
        <w:t>HTML &amp; CSS</w:t>
      </w:r>
    </w:p>
    <w:p w14:paraId="38858A8C">
      <w:pPr>
        <w:pStyle w:val="23"/>
        <w:spacing w:before="0" w:after="40"/>
      </w:pPr>
      <w:r>
        <w:rPr>
          <w:rFonts w:ascii="Times New Roman" w:hAnsi="Times New Roman"/>
          <w:sz w:val="24"/>
        </w:rPr>
        <w:t>Fast learner &amp; Problem-solving</w:t>
      </w:r>
      <w:bookmarkStart w:id="0" w:name="_GoBack"/>
      <w:bookmarkEnd w:id="0"/>
    </w:p>
    <w:p w14:paraId="33BD44C7">
      <w:pPr>
        <w:pStyle w:val="23"/>
        <w:spacing w:before="0" w:after="40"/>
      </w:pPr>
      <w:r>
        <w:rPr>
          <w:rFonts w:hint="default"/>
          <w:sz w:val="24"/>
          <w:lang w:val="en-US"/>
        </w:rPr>
        <w:t>Willingness to learn</w:t>
      </w:r>
    </w:p>
    <w:p w14:paraId="2F802B7C">
      <w:pPr>
        <w:pStyle w:val="23"/>
        <w:spacing w:before="0" w:after="40"/>
      </w:pPr>
      <w:r>
        <w:rPr>
          <w:rFonts w:hint="default"/>
          <w:sz w:val="24"/>
          <w:lang w:val="en-US"/>
        </w:rPr>
        <w:t>Adaptability</w:t>
      </w:r>
    </w:p>
    <w:p w14:paraId="52D1F8BE">
      <w:pPr>
        <w:pStyle w:val="23"/>
        <w:numPr>
          <w:numId w:val="0"/>
        </w:numPr>
        <w:spacing w:before="0" w:after="40"/>
        <w:ind w:leftChars="0"/>
      </w:pPr>
    </w:p>
    <w:p w14:paraId="20544E75">
      <w:pPr>
        <w:keepNext/>
        <w:pBdr>
          <w:bottom w:val="single" w:color="000000" w:sz="6" w:space="1"/>
        </w:pBdr>
        <w:spacing w:before="240" w:after="80"/>
      </w:pPr>
      <w:r>
        <w:rPr>
          <w:rFonts w:ascii="Times New Roman" w:hAnsi="Times New Roman"/>
          <w:b/>
          <w:sz w:val="24"/>
        </w:rPr>
        <w:t>CERTIFICATIONS</w:t>
      </w:r>
    </w:p>
    <w:p w14:paraId="7B41DD40">
      <w:pPr>
        <w:pStyle w:val="23"/>
        <w:spacing w:before="0" w:after="40"/>
      </w:pPr>
      <w:r>
        <w:rPr>
          <w:rFonts w:ascii="Times New Roman" w:hAnsi="Times New Roman"/>
          <w:sz w:val="24"/>
        </w:rPr>
        <w:t>AWS Certified Cloud Practitioner (CLF-C02) – TESDA</w:t>
      </w:r>
    </w:p>
    <w:p w14:paraId="69CC112E">
      <w:pPr>
        <w:pStyle w:val="23"/>
        <w:spacing w:before="0" w:after="40"/>
      </w:pPr>
      <w:r>
        <w:rPr>
          <w:rFonts w:ascii="Times New Roman" w:hAnsi="Times New Roman"/>
          <w:sz w:val="24"/>
        </w:rPr>
        <w:t>Microsoft Security, Compliance, and Identity Fundamentals</w:t>
      </w:r>
    </w:p>
    <w:p w14:paraId="2A5BED32">
      <w:pPr>
        <w:pStyle w:val="23"/>
        <w:spacing w:before="0" w:after="40"/>
      </w:pPr>
      <w:r>
        <w:rPr>
          <w:rFonts w:ascii="Times New Roman" w:hAnsi="Times New Roman"/>
          <w:sz w:val="24"/>
        </w:rPr>
        <w:t>Microsoft Azure AI Fundamentals – TESDA</w:t>
      </w:r>
    </w:p>
    <w:p w14:paraId="470602AB">
      <w:pPr>
        <w:pStyle w:val="23"/>
        <w:spacing w:before="0" w:after="40"/>
      </w:pPr>
      <w:r>
        <w:rPr>
          <w:rFonts w:ascii="Times New Roman" w:hAnsi="Times New Roman"/>
          <w:sz w:val="24"/>
        </w:rPr>
        <w:t>HTML Essentials – Cisco</w:t>
      </w:r>
    </w:p>
    <w:p w14:paraId="2C4F97AD">
      <w:pPr>
        <w:pStyle w:val="23"/>
        <w:spacing w:before="0" w:after="40"/>
      </w:pPr>
      <w:r>
        <w:rPr>
          <w:rFonts w:ascii="Times New Roman" w:hAnsi="Times New Roman"/>
          <w:sz w:val="24"/>
        </w:rPr>
        <w:t>CSS Essentials – Cisco</w:t>
      </w:r>
    </w:p>
    <w:p w14:paraId="5AD4E371">
      <w:pPr>
        <w:pStyle w:val="23"/>
        <w:spacing w:before="0" w:after="40"/>
      </w:pPr>
      <w:r>
        <w:rPr>
          <w:rFonts w:ascii="Times New Roman" w:hAnsi="Times New Roman"/>
          <w:sz w:val="24"/>
        </w:rPr>
        <w:t>Fundamentals of Artificial Intelligence</w:t>
      </w:r>
    </w:p>
    <w:p w14:paraId="64B1B1D0">
      <w:pPr>
        <w:pStyle w:val="23"/>
        <w:spacing w:before="0" w:after="40"/>
      </w:pPr>
      <w:r>
        <w:rPr>
          <w:rFonts w:ascii="Times New Roman" w:hAnsi="Times New Roman"/>
          <w:sz w:val="24"/>
        </w:rPr>
        <w:t>Foundational C# with Microsoft</w:t>
      </w:r>
    </w:p>
    <w:p w14:paraId="78F2A5E3">
      <w:pPr>
        <w:keepNext/>
        <w:pBdr>
          <w:bottom w:val="single" w:color="000000" w:sz="6" w:space="1"/>
        </w:pBdr>
        <w:spacing w:before="240" w:after="80"/>
      </w:pPr>
      <w:r>
        <w:rPr>
          <w:rFonts w:ascii="Times New Roman" w:hAnsi="Times New Roman"/>
          <w:b/>
          <w:sz w:val="24"/>
        </w:rPr>
        <w:t>PERSONAL INFORMATION</w:t>
      </w:r>
    </w:p>
    <w:p w14:paraId="4CFF3CAA">
      <w:pPr>
        <w:spacing w:before="40" w:after="120"/>
      </w:pPr>
      <w:r>
        <w:rPr>
          <w:rFonts w:ascii="Times New Roman" w:hAnsi="Times New Roman"/>
          <w:sz w:val="24"/>
        </w:rPr>
        <w:t>Nationality: Filipino</w:t>
      </w:r>
    </w:p>
    <w:sectPr>
      <w:pgSz w:w="12240" w:h="1872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610F29"/>
    <w:rsid w:val="1F427D16"/>
    <w:rsid w:val="7CB9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162</Words>
  <Characters>1136</Characters>
  <Lines>0</Lines>
  <Paragraphs>0</Paragraphs>
  <TotalTime>0</TotalTime>
  <ScaleCrop>false</ScaleCrop>
  <LinksUpToDate>false</LinksUpToDate>
  <CharactersWithSpaces>1267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Jonard Dave Gante</cp:lastModifiedBy>
  <dcterms:modified xsi:type="dcterms:W3CDTF">2026-10-22T16:25:04Z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eyJoZGlkIjoiNmRhZThjZDBmYjNiZmI3Y2JhYThhZGM4OWE1OWFjNzAiLCJ1c2VySWQiOiI3MDUwODIyNDAzNjcifQ==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5731DFD45C824A03861FF069FF0D549B_12</vt:lpwstr>
  </property>
</Properties>
</file>